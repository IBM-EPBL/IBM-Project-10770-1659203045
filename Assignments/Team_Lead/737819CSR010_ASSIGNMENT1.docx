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01" w:firstLineChars="2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ANALYTICS FOR HOSPITAL’S HEALTH CARE DATA</w:t>
      </w:r>
    </w:p>
    <w:p>
      <w:pPr>
        <w:ind w:firstLine="701" w:firstLineChars="2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</w:t>
      </w:r>
    </w:p>
    <w:p>
      <w:pPr>
        <w:ind w:firstLine="701" w:firstLineChars="2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               ASSIGNMENT 1</w:t>
      </w:r>
    </w:p>
    <w:p>
      <w:pPr>
        <w:ind w:firstLine="701" w:firstLineChars="250"/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ROLLNO : 737819CSR010</w:t>
      </w:r>
    </w:p>
    <w:p>
      <w:pPr>
        <w:ind w:firstLine="701" w:firstLineChars="250"/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UPLOADING DATASET :-</w:t>
      </w:r>
    </w:p>
    <w:p>
      <w:pPr>
        <w:rPr>
          <w:rFonts w:hint="default"/>
          <w:sz w:val="28"/>
          <w:szCs w:val="28"/>
          <w:lang w:val="en-US"/>
        </w:rPr>
      </w:pPr>
      <w:bookmarkStart w:id="0" w:name="_GoBack"/>
      <w:bookmarkEnd w:id="0"/>
    </w:p>
    <w:p>
      <w:pPr>
        <w:ind w:firstLine="701" w:firstLineChars="25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33020</wp:posOffset>
            </wp:positionV>
            <wp:extent cx="5266690" cy="2962910"/>
            <wp:effectExtent l="0" t="0" r="6350" b="8890"/>
            <wp:wrapThrough wrapText="bothSides">
              <wp:wrapPolygon>
                <wp:start x="0" y="0"/>
                <wp:lineTo x="0" y="21443"/>
                <wp:lineTo x="21564" y="21443"/>
                <wp:lineTo x="21564" y="0"/>
                <wp:lineTo x="0" y="0"/>
              </wp:wrapPolygon>
            </wp:wrapThrough>
            <wp:docPr id="2" name="Picture 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1)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"https://us1.ca.analytics.ibm.com/bi/?perspective=explore&amp;pathRef=.my_folders%2F1.1&amp;subView=model000001833b522d91_00000004
" </w:instrText>
      </w:r>
      <w:r>
        <w:rPr>
          <w:rFonts w:hint="default"/>
          <w:lang w:val="en-US"/>
        </w:rPr>
        <w:fldChar w:fldCharType="separate"/>
      </w:r>
      <w:r>
        <w:rPr>
          <w:rStyle w:val="36"/>
          <w:rFonts w:hint="default"/>
          <w:lang w:val="en-US"/>
        </w:rPr>
        <w:t>https://us1.ca.analytics.ibm.com/bi/?perspective=explore&amp;pathRef=.my_folders%2F1.1&amp;subView=model000001833b522d91_00000004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281940</wp:posOffset>
            </wp:positionV>
            <wp:extent cx="5266690" cy="2962910"/>
            <wp:effectExtent l="0" t="0" r="6350" b="8890"/>
            <wp:wrapNone/>
            <wp:docPr id="4" name="Picture 4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"https://us1.ca.analytics.ibm.com/bi/?perspective=explore&amp;pathRef=.my_folders%2F1.2&amp;subView=model000001833b569479_00000004" </w:instrText>
      </w:r>
      <w:r>
        <w:rPr>
          <w:rFonts w:hint="default"/>
          <w:lang w:val="en-US"/>
        </w:rPr>
        <w:fldChar w:fldCharType="separate"/>
      </w:r>
      <w:r>
        <w:rPr>
          <w:rStyle w:val="36"/>
          <w:rFonts w:hint="default"/>
          <w:lang w:val="en-US"/>
        </w:rPr>
        <w:t>https://us1.ca.analytics.ibm.com/bi/?perspective=explore&amp;pathRef=.my_folders%2F1.2&amp;subView=model000001833b569479_00000004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2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"https://us1.ca.analytics.ibm.com/bi/?perspective=explore&amp;pathRef=.my_folders%2F1.3&amp;subView=model000001833b59e7c5_00000004
" </w:instrText>
      </w:r>
      <w:r>
        <w:rPr>
          <w:rFonts w:hint="default"/>
          <w:lang w:val="en-US"/>
        </w:rPr>
        <w:fldChar w:fldCharType="separate"/>
      </w:r>
      <w:r>
        <w:rPr>
          <w:rStyle w:val="36"/>
          <w:rFonts w:hint="default"/>
          <w:lang w:val="en-US"/>
        </w:rPr>
        <w:t>https://us1.ca.analytics.ibm.com/bi/?perspective=explore&amp;pathRef=.my_folders%2F1.3&amp;subView=model000001833b59e7c5_00000004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"https://us1.ca.analytics.ibm.com/bi/?perspective=explore&amp;pathRef=.my_folders%2F1.4&amp;subView=model000001833b5c75d7_00000004
" </w:instrText>
      </w:r>
      <w:r>
        <w:rPr>
          <w:rFonts w:hint="default"/>
          <w:lang w:val="en-US"/>
        </w:rPr>
        <w:fldChar w:fldCharType="separate"/>
      </w:r>
      <w:r>
        <w:rPr>
          <w:rStyle w:val="36"/>
          <w:rFonts w:hint="default"/>
          <w:lang w:val="en-US"/>
        </w:rPr>
        <w:t>https://us1.ca.analytics.ibm.com/bi/?perspective=explore&amp;pathRef=.my_folders%2F1.4&amp;subView=model000001833b5c75d7_00000004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7A15E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91854B9"/>
    <w:rsid w:val="22811445"/>
    <w:rsid w:val="3B3038DD"/>
    <w:rsid w:val="5CBA0D59"/>
    <w:rsid w:val="6E7A15E6"/>
    <w:rsid w:val="78F1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b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 w:val="0"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 w:val="0"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 w:val="0"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 w:val="0"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 w:val="0"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 w:val="0"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 w:val="0"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 w:val="0"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 w:val="0"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 w:val="0"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 w:val="0"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2022-09-14T13:15:00Z</dcterms:created>
  <dc:creator>Archana Archana</dc:creator>
  <cp:lastModifiedBy>Archana Archana</cp:lastModifiedBy>
  <dcterms:modified xsi:type="dcterms:W3CDTF">2022-09-14T14:22:36Z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98E593E22EA54723A55C9DC95EC9EA0D</vt:lpwstr>
  </property>
</Properties>
</file>